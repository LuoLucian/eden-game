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</w:pPr>
      <w:r>
        <w:rPr>
          <w:rFonts w:ascii="微软雅黑" w:hAnsi="微软雅黑" w:eastAsia="微软雅黑"/>
          <w:b/>
          <w:color w:val="2E4A6B"/>
          <w:sz w:val="64"/>
        </w:rPr>
        <w:t>🏛  伊甸园游戏</w:t>
      </w:r>
    </w:p>
    <w:p>
      <w:pPr>
        <w:jc w:val="center"/>
      </w:pPr>
      <w:r>
        <w:rPr>
          <w:rFonts w:ascii="Arial" w:hAnsi="Arial"/>
          <w:color w:val="707070"/>
          <w:sz w:val="24"/>
        </w:rPr>
        <w:t>EDEN  ·  THE  ANCIENT  GAME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6"/>
        </w:rPr>
        <w:t>玩家完整规则手册</w:t>
      </w:r>
    </w:p>
    <w:p/>
    <w:p>
      <w:pPr>
        <w:pBdr>
          <w:bottom w:val="single" w:color="2E4A6B" w:sz="6" w:space="1"/>
        </w:pBdr>
        <w:spacing w:before="80" w:after="80"/>
      </w:pPr>
    </w:p>
    <w:p/>
    <w:p>
      <w:pPr>
        <w:spacing w:before="280" w:after="80"/>
      </w:pPr>
      <w:r>
        <w:rPr>
          <w:rFonts w:ascii="微软雅黑" w:hAnsi="微软雅黑" w:eastAsia="微软雅黑"/>
          <w:b/>
          <w:color w:val="2E4A6B"/>
          <w:sz w:val="30"/>
        </w:rPr>
        <w:t>一、游戏概览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E8F0F8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2E4A6B"/>
                <w:sz w:val="21"/>
              </w:rPr>
              <w:t>参与人数</w:t>
            </w:r>
          </w:p>
        </w:tc>
        <w:tc>
          <w:tcPr>
            <w:tcW w:w="765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21"/>
              </w:rPr>
              <w:t>10 ~ 100 人（理论上不限）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E8F0F8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2E4A6B"/>
                <w:sz w:val="21"/>
              </w:rPr>
              <w:t>游戏轮数</w:t>
            </w:r>
          </w:p>
        </w:tc>
        <w:tc>
          <w:tcPr>
            <w:tcW w:w="765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21"/>
              </w:rPr>
              <w:t>共 8 轮（最后一轮为最终轮，可在开始前调整为 1~20 轮）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E8F0F8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2E4A6B"/>
                <w:sz w:val="21"/>
              </w:rPr>
              <w:t>初始积分</w:t>
            </w:r>
          </w:p>
        </w:tc>
        <w:tc>
          <w:tcPr>
            <w:tcW w:w="765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21"/>
              </w:rPr>
              <w:t>每位玩家 10,000 积分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E8F0F8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2E4A6B"/>
                <w:sz w:val="21"/>
              </w:rPr>
              <w:t>游戏目标</w:t>
            </w:r>
          </w:p>
        </w:tc>
        <w:tc>
          <w:tcPr>
            <w:tcW w:w="765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21"/>
              </w:rPr>
              <w:t>8 轮后积分最高者获胜；或全体选红苹果可提前团队胜利</w:t>
            </w:r>
          </w:p>
        </w:tc>
      </w:tr>
    </w:tbl>
    <w:p/>
    <w:p>
      <w:pPr>
        <w:spacing w:before="280" w:after="80"/>
      </w:pPr>
      <w:r>
        <w:rPr>
          <w:rFonts w:ascii="微软雅黑" w:hAnsi="微软雅黑" w:eastAsia="微软雅黑"/>
          <w:b/>
          <w:color w:val="2E4A6B"/>
          <w:sz w:val="30"/>
        </w:rPr>
        <w:t>二、如何加入游戏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1. 大屏幕右下角会显示一个二维码。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2. 用手机扫描二维码，浏览器自动打开玩家端页面。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3. 点击「一键加入」按钮，系统自动分配你的专属编号（如 #001、#002…）。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4. 等待主持人宣布开始游戏。</w:t>
      </w:r>
    </w:p>
    <w:p/>
    <w:p>
      <w:pPr>
        <w:spacing w:before="280" w:after="80"/>
      </w:pPr>
      <w:r>
        <w:rPr>
          <w:rFonts w:ascii="微软雅黑" w:hAnsi="微软雅黑" w:eastAsia="微软雅黑"/>
          <w:b/>
          <w:color w:val="2E4A6B"/>
          <w:sz w:val="30"/>
        </w:rPr>
        <w:t>三、三种苹果</w:t>
      </w:r>
    </w:p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每轮投票你只能从以下三种苹果中选择一个：</w:t>
      </w:r>
    </w:p>
    <w:p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FFF8DC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88600"/>
                <w:sz w:val="24"/>
              </w:rPr>
              <w:t>🍎  金苹果</w:t>
            </w:r>
          </w:p>
        </w:tc>
        <w:tc>
          <w:tcPr>
            <w:tcW w:w="3213" w:type="dxa"/>
            <w:shd w:val="clear" w:color="auto" w:fill="F0F0F0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707070"/>
                <w:sz w:val="24"/>
              </w:rPr>
              <w:t>🍎  银苹果</w:t>
            </w:r>
          </w:p>
        </w:tc>
        <w:tc>
          <w:tcPr>
            <w:tcW w:w="3213" w:type="dxa"/>
            <w:shd w:val="clear" w:color="auto" w:fill="FFF0F0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24"/>
              </w:rPr>
              <w:t>🍎  红苹果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FFF8DC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555555"/>
                <w:sz w:val="19"/>
              </w:rPr>
              <w:t>稀有选择</w:t>
            </w:r>
            <w:r>
              <w:rPr>
                <w:rFonts w:ascii="微软雅黑" w:hAnsi="微软雅黑" w:eastAsia="微软雅黑"/>
                <w:color w:val="555555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555555"/>
                <w:sz w:val="19"/>
              </w:rPr>
              <w:t>高风险高收益</w:t>
            </w:r>
            <w:r>
              <w:rPr>
                <w:rFonts w:ascii="微软雅黑" w:hAnsi="微软雅黑" w:eastAsia="微软雅黑"/>
                <w:color w:val="555555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555555"/>
                <w:sz w:val="19"/>
              </w:rPr>
              <w:t>寻找少数人的智慧</w:t>
            </w:r>
          </w:p>
        </w:tc>
        <w:tc>
          <w:tcPr>
            <w:tcW w:w="3213" w:type="dxa"/>
            <w:shd w:val="clear" w:color="auto" w:fill="F0F0F0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555555"/>
                <w:sz w:val="19"/>
              </w:rPr>
              <w:t>稳健选择</w:t>
            </w:r>
            <w:r>
              <w:rPr>
                <w:rFonts w:ascii="微软雅黑" w:hAnsi="微软雅黑" w:eastAsia="微软雅黑"/>
                <w:color w:val="555555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555555"/>
                <w:sz w:val="19"/>
              </w:rPr>
              <w:t>均衡风险</w:t>
            </w:r>
            <w:r>
              <w:rPr>
                <w:rFonts w:ascii="微软雅黑" w:hAnsi="微软雅黑" w:eastAsia="微软雅黑"/>
                <w:color w:val="555555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555555"/>
                <w:sz w:val="19"/>
              </w:rPr>
              <w:t>中间路线的博弈</w:t>
            </w:r>
          </w:p>
        </w:tc>
        <w:tc>
          <w:tcPr>
            <w:tcW w:w="3213" w:type="dxa"/>
            <w:shd w:val="clear" w:color="auto" w:fill="FFF0F0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555555"/>
                <w:sz w:val="19"/>
              </w:rPr>
              <w:t>勇敢选择</w:t>
            </w:r>
            <w:r>
              <w:rPr>
                <w:rFonts w:ascii="微软雅黑" w:hAnsi="微软雅黑" w:eastAsia="微软雅黑"/>
                <w:color w:val="555555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555555"/>
                <w:sz w:val="19"/>
              </w:rPr>
              <w:t>高风险高回报</w:t>
            </w:r>
            <w:r>
              <w:rPr>
                <w:rFonts w:ascii="微软雅黑" w:hAnsi="微软雅黑" w:eastAsia="微软雅黑"/>
                <w:color w:val="555555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555555"/>
                <w:sz w:val="19"/>
              </w:rPr>
              <w:t>也是团结的象征</w:t>
            </w:r>
          </w:p>
        </w:tc>
      </w:tr>
    </w:tbl>
    <w:p/>
    <w:p>
      <w:pPr>
        <w:spacing w:before="280" w:after="80"/>
      </w:pPr>
      <w:r>
        <w:rPr>
          <w:rFonts w:ascii="微软雅黑" w:hAnsi="微软雅黑" w:eastAsia="微软雅黑"/>
          <w:b/>
          <w:color w:val="2E4A6B"/>
          <w:sz w:val="30"/>
        </w:rPr>
        <w:t>四、投票规则（第 1~7 轮）—— 少数派获胜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核心原则：选到少数派的人获得积分奖励，选到多数派的人扣除积分。每轮投票时间 60 秒，全员投票完成后立即结算。</w:t>
      </w:r>
    </w:p>
    <w:p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2E4A6B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情形</w:t>
            </w:r>
          </w:p>
        </w:tc>
        <w:tc>
          <w:tcPr>
            <w:tcW w:w="3213" w:type="dxa"/>
            <w:shd w:val="clear" w:color="auto" w:fill="2E4A6B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判定条件</w:t>
            </w:r>
          </w:p>
        </w:tc>
        <w:tc>
          <w:tcPr>
            <w:tcW w:w="3213" w:type="dxa"/>
            <w:shd w:val="clear" w:color="auto" w:fill="2E4A6B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FFFCF0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19"/>
              </w:rPr>
              <w:t>有红苹果票</w:t>
            </w:r>
            <w:r>
              <w:rPr>
                <w:rFonts w:ascii="微软雅黑" w:hAnsi="微软雅黑" w:eastAsia="微软雅黑"/>
                <w:color w:val="1A1A1A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1A1A1A"/>
                <w:sz w:val="19"/>
              </w:rPr>
              <w:t>且红票最少</w:t>
            </w:r>
          </w:p>
        </w:tc>
        <w:tc>
          <w:tcPr>
            <w:tcW w:w="3213" w:type="dxa"/>
            <w:shd w:val="clear" w:color="auto" w:fill="FFFCF0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19"/>
              </w:rPr>
              <w:t>红票数 &lt; 金票数  且  红票数 &lt; 银票数</w:t>
            </w:r>
          </w:p>
        </w:tc>
        <w:tc>
          <w:tcPr>
            <w:tcW w:w="3213" w:type="dxa"/>
            <w:shd w:val="clear" w:color="auto" w:fill="FFFCF0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19"/>
              </w:rPr>
              <w:t>红苹果获胜</w:t>
            </w:r>
            <w:r>
              <w:rPr>
                <w:rFonts w:ascii="微软雅黑" w:hAnsi="微软雅黑" w:eastAsia="微软雅黑"/>
                <w:color w:val="1A1A1A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1A1A1A"/>
                <w:sz w:val="19"/>
              </w:rPr>
              <w:t>红苹果玩家：+1000 积分</w:t>
            </w:r>
            <w:r>
              <w:rPr>
                <w:rFonts w:ascii="微软雅黑" w:hAnsi="微软雅黑" w:eastAsia="微软雅黑"/>
                <w:color w:val="1A1A1A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1A1A1A"/>
                <w:sz w:val="19"/>
              </w:rPr>
              <w:t>金苹果玩家：-2000 积分</w:t>
            </w:r>
            <w:r>
              <w:rPr>
                <w:rFonts w:ascii="微软雅黑" w:hAnsi="微软雅黑" w:eastAsia="微软雅黑"/>
                <w:color w:val="1A1A1A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1A1A1A"/>
                <w:sz w:val="19"/>
              </w:rPr>
              <w:t>银苹果玩家：-2000 积分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FFF0F0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19"/>
              </w:rPr>
              <w:t>有红苹果票</w:t>
            </w:r>
            <w:r>
              <w:rPr>
                <w:rFonts w:ascii="微软雅黑" w:hAnsi="微软雅黑" w:eastAsia="微软雅黑"/>
                <w:color w:val="1A1A1A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1A1A1A"/>
                <w:sz w:val="19"/>
              </w:rPr>
              <w:t>但红票不是最少</w:t>
            </w:r>
          </w:p>
        </w:tc>
        <w:tc>
          <w:tcPr>
            <w:tcW w:w="3213" w:type="dxa"/>
            <w:shd w:val="clear" w:color="auto" w:fill="FFF0F0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19"/>
              </w:rPr>
              <w:t>金票数 ≤ 红票数  或  银票数 ≤ 红票数</w:t>
            </w:r>
          </w:p>
        </w:tc>
        <w:tc>
          <w:tcPr>
            <w:tcW w:w="3213" w:type="dxa"/>
            <w:shd w:val="clear" w:color="auto" w:fill="FFF0F0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19"/>
              </w:rPr>
              <w:t>金银阵营获胜</w:t>
            </w:r>
            <w:r>
              <w:rPr>
                <w:rFonts w:ascii="微软雅黑" w:hAnsi="微软雅黑" w:eastAsia="微软雅黑"/>
                <w:color w:val="1A1A1A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1A1A1A"/>
                <w:sz w:val="19"/>
              </w:rPr>
              <w:t>金苹果玩家：+1000 积分</w:t>
            </w:r>
            <w:r>
              <w:rPr>
                <w:rFonts w:ascii="微软雅黑" w:hAnsi="微软雅黑" w:eastAsia="微软雅黑"/>
                <w:color w:val="1A1A1A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1A1A1A"/>
                <w:sz w:val="19"/>
              </w:rPr>
              <w:t>银苹果玩家：+1000 积分</w:t>
            </w:r>
            <w:r>
              <w:rPr>
                <w:rFonts w:ascii="微软雅黑" w:hAnsi="微软雅黑" w:eastAsia="微软雅黑"/>
                <w:color w:val="1A1A1A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1A1A1A"/>
                <w:sz w:val="19"/>
              </w:rPr>
              <w:t>红苹果玩家：-2000 积分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FFFFF0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19"/>
              </w:rPr>
              <w:t>无人投红</w:t>
            </w:r>
            <w:r>
              <w:rPr>
                <w:rFonts w:ascii="微软雅黑" w:hAnsi="微软雅黑" w:eastAsia="微软雅黑"/>
                <w:color w:val="1A1A1A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1A1A1A"/>
                <w:sz w:val="19"/>
              </w:rPr>
              <w:t>金票 &lt; 银票</w:t>
            </w:r>
          </w:p>
        </w:tc>
        <w:tc>
          <w:tcPr>
            <w:tcW w:w="3213" w:type="dxa"/>
            <w:shd w:val="clear" w:color="auto" w:fill="FFFFF0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19"/>
              </w:rPr>
              <w:t>金票数 &lt; 银票数（无红）</w:t>
            </w:r>
          </w:p>
        </w:tc>
        <w:tc>
          <w:tcPr>
            <w:tcW w:w="3213" w:type="dxa"/>
            <w:shd w:val="clear" w:color="auto" w:fill="FFFFF0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19"/>
              </w:rPr>
              <w:t>金苹果获胜</w:t>
            </w:r>
            <w:r>
              <w:rPr>
                <w:rFonts w:ascii="微软雅黑" w:hAnsi="微软雅黑" w:eastAsia="微软雅黑"/>
                <w:color w:val="1A1A1A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1A1A1A"/>
                <w:sz w:val="19"/>
              </w:rPr>
              <w:t>金苹果玩家：+1000 积分</w:t>
            </w:r>
            <w:r>
              <w:rPr>
                <w:rFonts w:ascii="微软雅黑" w:hAnsi="微软雅黑" w:eastAsia="微软雅黑"/>
                <w:color w:val="1A1A1A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1A1A1A"/>
                <w:sz w:val="19"/>
              </w:rPr>
              <w:t>银苹果玩家：-2000 积分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F0FFF0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19"/>
              </w:rPr>
              <w:t>无人投红</w:t>
            </w:r>
            <w:r>
              <w:rPr>
                <w:rFonts w:ascii="微软雅黑" w:hAnsi="微软雅黑" w:eastAsia="微软雅黑"/>
                <w:color w:val="1A1A1A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1A1A1A"/>
                <w:sz w:val="19"/>
              </w:rPr>
              <w:t>银票 &lt; 金票</w:t>
            </w:r>
          </w:p>
        </w:tc>
        <w:tc>
          <w:tcPr>
            <w:tcW w:w="3213" w:type="dxa"/>
            <w:shd w:val="clear" w:color="auto" w:fill="F0FFF0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19"/>
              </w:rPr>
              <w:t>银票数 &lt; 金票数（无红）</w:t>
            </w:r>
          </w:p>
        </w:tc>
        <w:tc>
          <w:tcPr>
            <w:tcW w:w="3213" w:type="dxa"/>
            <w:shd w:val="clear" w:color="auto" w:fill="F0FFF0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19"/>
              </w:rPr>
              <w:t>银苹果获胜</w:t>
            </w:r>
            <w:r>
              <w:rPr>
                <w:rFonts w:ascii="微软雅黑" w:hAnsi="微软雅黑" w:eastAsia="微软雅黑"/>
                <w:color w:val="1A1A1A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1A1A1A"/>
                <w:sz w:val="19"/>
              </w:rPr>
              <w:t>银苹果玩家：+1000 积分</w:t>
            </w:r>
            <w:r>
              <w:rPr>
                <w:rFonts w:ascii="微软雅黑" w:hAnsi="微软雅黑" w:eastAsia="微软雅黑"/>
                <w:color w:val="1A1A1A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1A1A1A"/>
                <w:sz w:val="19"/>
              </w:rPr>
              <w:t>金苹果玩家：-2000 积分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F0F0FF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19"/>
              </w:rPr>
              <w:t>金票 = 银票</w:t>
            </w:r>
            <w:r>
              <w:rPr>
                <w:rFonts w:ascii="微软雅黑" w:hAnsi="微软雅黑" w:eastAsia="微软雅黑"/>
                <w:color w:val="1A1A1A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1A1A1A"/>
                <w:sz w:val="19"/>
              </w:rPr>
              <w:t>（无红）</w:t>
            </w:r>
          </w:p>
        </w:tc>
        <w:tc>
          <w:tcPr>
            <w:tcW w:w="3213" w:type="dxa"/>
            <w:shd w:val="clear" w:color="auto" w:fill="F0F0FF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19"/>
              </w:rPr>
              <w:t>金票数 = 银票数（无红）</w:t>
            </w:r>
          </w:p>
        </w:tc>
        <w:tc>
          <w:tcPr>
            <w:tcW w:w="3213" w:type="dxa"/>
            <w:shd w:val="clear" w:color="auto" w:fill="F0F0FF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19"/>
              </w:rPr>
              <w:t>平局，全员扣分</w:t>
            </w:r>
            <w:r>
              <w:rPr>
                <w:rFonts w:ascii="微软雅黑" w:hAnsi="微软雅黑" w:eastAsia="微软雅黑"/>
                <w:color w:val="1A1A1A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1A1A1A"/>
                <w:sz w:val="19"/>
              </w:rPr>
              <w:t>所有玩家：-2000 积分</w:t>
            </w:r>
          </w:p>
        </w:tc>
      </w:tr>
    </w:tbl>
    <w:p/>
    <w:p>
      <w:pPr>
        <w:spacing w:before="280" w:after="80"/>
      </w:pPr>
      <w:r>
        <w:rPr>
          <w:rFonts w:ascii="微软雅黑" w:hAnsi="微软雅黑" w:eastAsia="微软雅黑"/>
          <w:b/>
          <w:color w:val="2E4A6B"/>
          <w:sz w:val="30"/>
        </w:rPr>
        <w:t>五、特殊情形 —— 全员选择红苹果（团队胜利）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FFF8DC"/>
          </w:tcPr>
          <w:p>
            <w:pPr>
              <w:spacing w:after="0" w:line="240" w:lineRule="auto"/>
            </w:pPr>
            <w:r>
              <w:rPr>
                <w:sz w:val="24"/>
              </w:rPr>
              <w:t xml:space="preserve">🎉  </w:t>
            </w:r>
            <w:r>
              <w:rPr>
                <w:rFonts w:ascii="微软雅黑" w:hAnsi="微软雅黑" w:eastAsia="微软雅黑"/>
                <w:b/>
                <w:color w:val="B88600"/>
                <w:sz w:val="21"/>
              </w:rPr>
              <w:t>第 1~7 轮：</w:t>
            </w:r>
            <w:r>
              <w:rPr>
                <w:rFonts w:ascii="微软雅黑" w:hAnsi="微软雅黑" w:eastAsia="微软雅黑"/>
                <w:color w:val="1A1A1A"/>
                <w:sz w:val="21"/>
              </w:rPr>
              <w:t>若全员均选择红苹果，视为全体胜利，游戏提前结束，积分不变。</w:t>
            </w:r>
          </w:p>
        </w:tc>
      </w:tr>
    </w:tbl>
    <w:p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FFF8DC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C00000"/>
                <w:sz w:val="21"/>
              </w:rPr>
              <w:t>🏁  最终轮（第 8 轮）：</w:t>
            </w:r>
            <w:r>
              <w:rPr>
                <w:rFonts w:ascii="微软雅黑" w:hAnsi="微软雅黑" w:eastAsia="微软雅黑"/>
                <w:color w:val="1A1A1A"/>
                <w:sz w:val="21"/>
              </w:rPr>
              <w:t>若红苹果票数 ≥ 总票数 - 10，即视为全体胜利，不进行扣分。</w:t>
            </w:r>
          </w:p>
        </w:tc>
      </w:tr>
    </w:tbl>
    <w:p/>
    <w:p>
      <w:pPr>
        <w:spacing w:before="280" w:after="80"/>
      </w:pPr>
      <w:r>
        <w:rPr>
          <w:rFonts w:ascii="微软雅黑" w:hAnsi="微软雅黑" w:eastAsia="微软雅黑"/>
          <w:b/>
          <w:color w:val="2E4A6B"/>
          <w:sz w:val="30"/>
        </w:rPr>
        <w:t>六、最终轮特殊规则（第 8 轮）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最终轮中，三种颜色独立竞争，规则如下：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2E4A6B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条件</w:t>
            </w:r>
          </w:p>
        </w:tc>
        <w:tc>
          <w:tcPr>
            <w:tcW w:w="4819" w:type="dxa"/>
            <w:shd w:val="clear" w:color="auto" w:fill="2E4A6B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FF8DC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21"/>
              </w:rPr>
              <w:t>红票 ≥ 总票数 - 10</w:t>
            </w:r>
          </w:p>
        </w:tc>
        <w:tc>
          <w:tcPr>
            <w:tcW w:w="4819" w:type="dxa"/>
            <w:shd w:val="clear" w:color="auto" w:fill="FFF8DC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21"/>
              </w:rPr>
              <w:t>🎉 全体胜利！积分不变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AFAF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21"/>
              </w:rPr>
              <w:t>红票最少（红 &lt; 金  且  红 &lt; 银）</w:t>
            </w:r>
          </w:p>
        </w:tc>
        <w:tc>
          <w:tcPr>
            <w:tcW w:w="4819" w:type="dxa"/>
            <w:shd w:val="clear" w:color="auto" w:fill="FAFAF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21"/>
              </w:rPr>
              <w:t>红苹果：+1000，金/银苹果：-2000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AFAF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21"/>
              </w:rPr>
              <w:t>金票最少（金 &lt; 红  且  金 &lt; 银）</w:t>
            </w:r>
          </w:p>
        </w:tc>
        <w:tc>
          <w:tcPr>
            <w:tcW w:w="4819" w:type="dxa"/>
            <w:shd w:val="clear" w:color="auto" w:fill="FAFAF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21"/>
              </w:rPr>
              <w:t>金苹果：+1000，红/银苹果：-2000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AFAF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21"/>
              </w:rPr>
              <w:t>银票最少（银 &lt; 红  且  银 &lt; 金）</w:t>
            </w:r>
          </w:p>
        </w:tc>
        <w:tc>
          <w:tcPr>
            <w:tcW w:w="4819" w:type="dxa"/>
            <w:shd w:val="clear" w:color="auto" w:fill="FAFAF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21"/>
              </w:rPr>
              <w:t>银苹果：+1000，红/金苹果：-2000</w:t>
            </w:r>
          </w:p>
        </w:tc>
      </w:tr>
    </w:tbl>
    <w:p/>
    <w:p>
      <w:pPr>
        <w:spacing w:before="280" w:after="80"/>
      </w:pPr>
      <w:r>
        <w:rPr>
          <w:rFonts w:ascii="微软雅黑" w:hAnsi="微软雅黑" w:eastAsia="微软雅黑"/>
          <w:b/>
          <w:color w:val="2E4A6B"/>
          <w:sz w:val="30"/>
        </w:rPr>
        <w:t>七、加注系统（高风险高收益）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555555"/>
          <w:sz w:val="21"/>
        </w:rPr>
        <w:t>加注系统在最后 3 轮（即第 6、7、8 轮，以 8 轮游戏为例）解锁。在此之前，加注区显示为锁定状态。</w:t>
      </w:r>
    </w:p>
    <w:p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FF8E1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B88600"/>
                <w:sz w:val="21"/>
              </w:rPr>
              <w:t>解锁条件</w:t>
            </w:r>
          </w:p>
        </w:tc>
        <w:tc>
          <w:tcPr>
            <w:tcW w:w="481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21"/>
              </w:rPr>
              <w:t>最后 3 轮（非最后 3 轮时显示为锁定，无法操作）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FF8E1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B88600"/>
                <w:sz w:val="21"/>
              </w:rPr>
              <w:t>加注单位</w:t>
            </w:r>
          </w:p>
        </w:tc>
        <w:tc>
          <w:tcPr>
            <w:tcW w:w="481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21"/>
              </w:rPr>
              <w:t>每次 500 积分，可叠加多次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FF8E1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B88600"/>
                <w:sz w:val="21"/>
              </w:rPr>
              <w:t>最大加注</w:t>
            </w:r>
          </w:p>
        </w:tc>
        <w:tc>
          <w:tcPr>
            <w:tcW w:w="481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21"/>
              </w:rPr>
              <w:t>不超过（当前积分 - 2000）÷ 2，确保输后不会归零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FF8E1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B88600"/>
                <w:sz w:val="21"/>
              </w:rPr>
              <w:t>赢时收益</w:t>
            </w:r>
          </w:p>
        </w:tc>
        <w:tc>
          <w:tcPr>
            <w:tcW w:w="481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21"/>
              </w:rPr>
              <w:t>正常奖励 +1000，另外额外获得加注额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FF8E1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B88600"/>
                <w:sz w:val="21"/>
              </w:rPr>
              <w:t>输时损失</w:t>
            </w:r>
          </w:p>
        </w:tc>
        <w:tc>
          <w:tcPr>
            <w:tcW w:w="481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1A1A1A"/>
                <w:sz w:val="21"/>
              </w:rPr>
              <w:t>正常扣分 -2000，另外额外扣除 2 × 加注额</w:t>
            </w:r>
          </w:p>
        </w:tc>
      </w:tr>
    </w:tbl>
    <w:p/>
    <w:p>
      <w:pPr>
        <w:spacing w:after="80"/>
        <w:ind w:left="340"/>
      </w:pPr>
      <w:r>
        <w:rPr>
          <w:rFonts w:ascii="微软雅黑" w:hAnsi="微软雅黑" w:eastAsia="微软雅黑"/>
          <w:b w:val="0"/>
          <w:color w:val="555555"/>
          <w:sz w:val="21"/>
        </w:rPr>
        <w:t>💡  示例：当前积分 5000，加注 1000（两次 +500）。若赢，得 +1000 + 1000 = +2000；若输，扣 2000 + 2000 = -4000。</w:t>
      </w:r>
    </w:p>
    <w:p/>
    <w:p>
      <w:pPr>
        <w:spacing w:before="280" w:after="80"/>
      </w:pPr>
      <w:r>
        <w:rPr>
          <w:rFonts w:ascii="微软雅黑" w:hAnsi="微软雅黑" w:eastAsia="微软雅黑"/>
          <w:b/>
          <w:color w:val="2E4A6B"/>
          <w:sz w:val="30"/>
        </w:rPr>
        <w:t>八、淘汰规则</w:t>
      </w:r>
    </w:p>
    <w:p>
      <w:pPr>
        <w:pStyle w:val="16"/>
        <w:spacing w:after="60"/>
        <w:ind w:left="454"/>
      </w:pPr>
      <w:r>
        <w:rPr>
          <w:rFonts w:ascii="微软雅黑" w:hAnsi="微软雅黑" w:eastAsia="微软雅黑"/>
          <w:color w:val="1A1A1A"/>
          <w:sz w:val="21"/>
        </w:rPr>
        <w:t>任何时候积分 ≤ 0，该玩家立即被淘汰，无法再参与后续轮次的投票。</w:t>
      </w:r>
    </w:p>
    <w:p>
      <w:pPr>
        <w:pStyle w:val="16"/>
        <w:spacing w:after="60"/>
        <w:ind w:left="454"/>
      </w:pPr>
      <w:r>
        <w:rPr>
          <w:rFonts w:ascii="微软雅黑" w:hAnsi="微软雅黑" w:eastAsia="微软雅黑"/>
          <w:color w:val="1A1A1A"/>
          <w:sz w:val="21"/>
        </w:rPr>
        <w:t>淘汰玩家的积分将固定为 0，并在大屏排行榜中以特殊样式标注。</w:t>
      </w:r>
    </w:p>
    <w:p>
      <w:pPr>
        <w:pStyle w:val="16"/>
        <w:spacing w:after="60"/>
        <w:ind w:left="454"/>
      </w:pPr>
      <w:r>
        <w:rPr>
          <w:rFonts w:ascii="微软雅黑" w:hAnsi="微软雅黑" w:eastAsia="微软雅黑"/>
          <w:color w:val="1A1A1A"/>
          <w:sz w:val="21"/>
        </w:rPr>
        <w:t>未在 60 秒内投票，将被扣除 2000 积分（未投票惩罚），同样可能因此被淘汰。</w:t>
      </w:r>
    </w:p>
    <w:p/>
    <w:p>
      <w:pPr>
        <w:spacing w:before="280" w:after="80"/>
      </w:pPr>
      <w:r>
        <w:rPr>
          <w:rFonts w:ascii="微软雅黑" w:hAnsi="微软雅黑" w:eastAsia="微软雅黑"/>
          <w:b/>
          <w:color w:val="2E4A6B"/>
          <w:sz w:val="30"/>
        </w:rPr>
        <w:t>九、积分变化速查表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19" w:type="dxa"/>
            <w:shd w:val="clear" w:color="auto" w:fill="2E4A6B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事件</w:t>
            </w:r>
          </w:p>
        </w:tc>
        <w:tc>
          <w:tcPr>
            <w:tcW w:w="4819" w:type="dxa"/>
            <w:shd w:val="clear" w:color="auto" w:fill="2E4A6B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积分变化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0FFF0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投票获胜（少数派）</w:t>
            </w:r>
          </w:p>
        </w:tc>
        <w:tc>
          <w:tcPr>
            <w:tcW w:w="4819" w:type="dxa"/>
            <w:shd w:val="clear" w:color="auto" w:fill="F0FFF0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008000"/>
                <w:sz w:val="21"/>
              </w:rPr>
              <w:t>+ 1,000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FF0F0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投票失败（多数派）</w:t>
            </w:r>
          </w:p>
        </w:tc>
        <w:tc>
          <w:tcPr>
            <w:tcW w:w="4819" w:type="dxa"/>
            <w:shd w:val="clear" w:color="auto" w:fill="FFF0F0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C00000"/>
                <w:sz w:val="21"/>
              </w:rPr>
              <w:t>- 2,000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0FFF0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加注且获胜</w:t>
            </w:r>
          </w:p>
        </w:tc>
        <w:tc>
          <w:tcPr>
            <w:tcW w:w="4819" w:type="dxa"/>
            <w:shd w:val="clear" w:color="auto" w:fill="F0FFF0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008000"/>
                <w:sz w:val="21"/>
              </w:rPr>
              <w:t>+ 1,000 + 加注额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FF0F0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加注且失败</w:t>
            </w:r>
          </w:p>
        </w:tc>
        <w:tc>
          <w:tcPr>
            <w:tcW w:w="4819" w:type="dxa"/>
            <w:shd w:val="clear" w:color="auto" w:fill="FFF0F0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C00000"/>
                <w:sz w:val="21"/>
              </w:rPr>
              <w:t>- 2,000 - 2 × 加注额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FF0F0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本轮未投票</w:t>
            </w:r>
          </w:p>
        </w:tc>
        <w:tc>
          <w:tcPr>
            <w:tcW w:w="4819" w:type="dxa"/>
            <w:shd w:val="clear" w:color="auto" w:fill="FFF0F0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C00000"/>
                <w:sz w:val="21"/>
              </w:rPr>
              <w:t>- 2,000</w:t>
            </w:r>
          </w:p>
        </w:tc>
      </w:tr>
    </w:tbl>
    <w:p/>
    <w:p>
      <w:pPr>
        <w:spacing w:before="280" w:after="80"/>
      </w:pPr>
      <w:r>
        <w:rPr>
          <w:rFonts w:ascii="微软雅黑" w:hAnsi="微软雅黑" w:eastAsia="微软雅黑"/>
          <w:b/>
          <w:color w:val="2E4A6B"/>
          <w:sz w:val="30"/>
        </w:rPr>
        <w:t>十、完整游戏流程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19" w:type="dxa"/>
            <w:shd w:val="clear" w:color="auto" w:fill="2E4A6B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阶段</w:t>
            </w:r>
          </w:p>
        </w:tc>
        <w:tc>
          <w:tcPr>
            <w:tcW w:w="4819" w:type="dxa"/>
            <w:shd w:val="clear" w:color="auto" w:fill="2E4A6B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2E4A6B"/>
                <w:sz w:val="21"/>
              </w:rPr>
              <w:t>① 等待加入</w:t>
            </w:r>
          </w:p>
        </w:tc>
        <w:tc>
          <w:tcPr>
            <w:tcW w:w="4819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玩家扫描大屏幕二维码，一键加入，获取编号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8F8F8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2E4A6B"/>
                <w:sz w:val="21"/>
              </w:rPr>
              <w:t>② 主持人开始</w:t>
            </w:r>
          </w:p>
        </w:tc>
        <w:tc>
          <w:tcPr>
            <w:tcW w:w="4819" w:type="dxa"/>
            <w:shd w:val="clear" w:color="auto" w:fill="F8F8F8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主持人在控制台点击「开始游戏」，第 1 轮正式开始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2E4A6B"/>
                <w:sz w:val="21"/>
              </w:rPr>
              <w:t>③ 投票阶段</w:t>
            </w:r>
          </w:p>
        </w:tc>
        <w:tc>
          <w:tcPr>
            <w:tcW w:w="4819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60 秒内选择一种苹果，可选择加注（最后 3 轮）后点击「确认投票」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8F8F8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2E4A6B"/>
                <w:sz w:val="21"/>
              </w:rPr>
              <w:t>④ 结算阶段</w:t>
            </w:r>
          </w:p>
        </w:tc>
        <w:tc>
          <w:tcPr>
            <w:tcW w:w="4819" w:type="dxa"/>
            <w:shd w:val="clear" w:color="auto" w:fill="F8F8F8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全员投完或倒计时结束后自动结算，大屏公布本轮结果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2E4A6B"/>
                <w:sz w:val="21"/>
              </w:rPr>
              <w:t>⑤ 下一轮</w:t>
            </w:r>
          </w:p>
        </w:tc>
        <w:tc>
          <w:tcPr>
            <w:tcW w:w="4819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主持人点击「下一轮」，重复 ③④，共 8 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F8F8F8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2E4A6B"/>
                <w:sz w:val="21"/>
              </w:rPr>
              <w:t>⑥ 游戏结束</w:t>
            </w:r>
          </w:p>
        </w:tc>
        <w:tc>
          <w:tcPr>
            <w:tcW w:w="4819" w:type="dxa"/>
            <w:shd w:val="clear" w:color="auto" w:fill="F8F8F8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8 轮完成后主持人结束游戏，最终排行榜揭晓冠军</w:t>
            </w:r>
          </w:p>
        </w:tc>
      </w:tr>
    </w:tbl>
    <w:p/>
    <w:p>
      <w:pPr>
        <w:pBdr>
          <w:bottom w:val="single" w:color="2E4A6B" w:sz="6" w:space="1"/>
        </w:pBdr>
        <w:spacing w:before="80" w:after="80"/>
      </w:pPr>
    </w:p>
    <w:p>
      <w:pPr>
        <w:spacing w:before="280" w:after="80"/>
      </w:pPr>
      <w:r>
        <w:rPr>
          <w:rFonts w:ascii="微软雅黑" w:hAnsi="微软雅黑" w:eastAsia="微软雅黑"/>
          <w:b/>
          <w:color w:val="2E4A6B"/>
          <w:sz w:val="30"/>
        </w:rPr>
        <w:t>十一、策略小贴士</w:t>
      </w:r>
    </w:p>
    <w:p>
      <w:pPr>
        <w:pStyle w:val="16"/>
        <w:spacing w:after="60"/>
        <w:ind w:left="454"/>
      </w:pPr>
      <w:r>
        <w:rPr>
          <w:rFonts w:ascii="微软雅黑" w:hAnsi="微软雅黑" w:eastAsia="微软雅黑"/>
          <w:color w:val="1A1A1A"/>
          <w:sz w:val="21"/>
        </w:rPr>
        <w:t>🤫  保持神秘 — 不要轻易透露自己选择的颜色，否则会成为多数派的牺牲品。</w:t>
      </w:r>
    </w:p>
    <w:p>
      <w:pPr>
        <w:pStyle w:val="16"/>
        <w:spacing w:after="60"/>
        <w:ind w:left="454"/>
      </w:pPr>
      <w:r>
        <w:rPr>
          <w:rFonts w:ascii="微软雅黑" w:hAnsi="微软雅黑" w:eastAsia="微软雅黑"/>
          <w:color w:val="1A1A1A"/>
          <w:sz w:val="21"/>
        </w:rPr>
        <w:t>🤝  团队协作 — 最终轮如果大家都选红苹果且数量接近全员，可以触发全体胜利！</w:t>
      </w:r>
      <w:bookmarkStart w:id="0" w:name="_GoBack"/>
      <w:bookmarkEnd w:id="0"/>
    </w:p>
    <w:p>
      <w:pPr>
        <w:pStyle w:val="16"/>
        <w:spacing w:after="60"/>
        <w:ind w:left="454"/>
      </w:pPr>
      <w:r>
        <w:rPr>
          <w:rFonts w:ascii="微软雅黑" w:hAnsi="微软雅黑" w:eastAsia="微软雅黑"/>
          <w:color w:val="1A1A1A"/>
          <w:sz w:val="21"/>
        </w:rPr>
        <w:t>💰  合理加注 — 加注是双刃剑，只在胜率较大时使用，避免一次失误耗尽积分。</w:t>
      </w:r>
    </w:p>
    <w:p>
      <w:pPr>
        <w:pStyle w:val="16"/>
        <w:spacing w:after="60"/>
        <w:ind w:left="454"/>
      </w:pPr>
      <w:r>
        <w:rPr>
          <w:rFonts w:ascii="微软雅黑" w:hAnsi="微软雅黑" w:eastAsia="微软雅黑"/>
          <w:color w:val="1A1A1A"/>
          <w:sz w:val="21"/>
        </w:rPr>
        <w:t>🎯  不要弃票 — 未投票不仅被扣 2000 积分，还可能因此被淘汰，务必在 60 秒内投票！</w:t>
      </w:r>
    </w:p>
    <w:p>
      <w:pPr>
        <w:pStyle w:val="16"/>
        <w:spacing w:after="60"/>
        <w:ind w:left="454"/>
      </w:pPr>
      <w:r>
        <w:rPr>
          <w:rFonts w:ascii="微软雅黑" w:hAnsi="微软雅黑" w:eastAsia="微软雅黑"/>
          <w:color w:val="1A1A1A"/>
          <w:sz w:val="21"/>
        </w:rPr>
        <w:t>📊  关注排行榜 — 积分排名实时更新，了解对手状况有助于制定策略。</w:t>
      </w:r>
    </w:p>
    <w:p/>
    <w:p>
      <w:pPr>
        <w:pBdr>
          <w:bottom w:val="single" w:color="2E4A6B" w:sz="6" w:space="1"/>
        </w:pBdr>
        <w:spacing w:before="80" w:after="80"/>
      </w:pPr>
    </w:p>
    <w:p>
      <w:pPr>
        <w:jc w:val="center"/>
      </w:pPr>
      <w:r>
        <w:rPr>
          <w:rFonts w:ascii="Courier New" w:hAnsi="Courier New"/>
          <w:color w:val="707070"/>
          <w:sz w:val="18"/>
        </w:rPr>
        <w:t>https://eden-game.onrender.com  ·  玩家端 /player/  ·  大屏端 /display/  ·  控制台 /admin/</w:t>
      </w:r>
    </w:p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M4MGRjYThlYmVhMGY1ZjRlZTdkNGVmZmE5ZjcyOG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00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企业用户_498015989</cp:lastModifiedBy>
  <dcterms:modified xsi:type="dcterms:W3CDTF">2026-04-29T02:40:53Z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3E447FCBEDAD4CA887ED887519CE2118_12</vt:lpwstr>
  </property>
</Properties>
</file>